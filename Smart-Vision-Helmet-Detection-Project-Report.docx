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DF0BD">
      <w:pPr>
        <w:jc w:val="center"/>
      </w:pPr>
      <w:r>
        <w:rPr>
          <w:rFonts w:ascii="Arial" w:hAnsi="Arial"/>
          <w:b/>
          <w:sz w:val="48"/>
        </w:rPr>
        <w:t>SMART VISION</w:t>
      </w:r>
    </w:p>
    <w:p w14:paraId="477EDB04">
      <w:pPr>
        <w:jc w:val="center"/>
      </w:pPr>
      <w:r>
        <w:rPr>
          <w:rFonts w:ascii="Arial" w:hAnsi="Arial"/>
          <w:b/>
          <w:sz w:val="36"/>
        </w:rPr>
        <w:t>Real-Time Safety Helmet Detection System</w:t>
      </w:r>
    </w:p>
    <w:p w14:paraId="36ACEEA8">
      <w:pPr>
        <w:jc w:val="center"/>
      </w:pPr>
      <w:r>
        <w:rPr>
          <w:b/>
          <w:sz w:val="26"/>
        </w:rPr>
        <w:t>Computer Vision – Evaluated Project</w:t>
      </w:r>
    </w:p>
    <w:p w14:paraId="73C75DE6"/>
    <w:p w14:paraId="130EF85B">
      <w:pPr>
        <w:jc w:val="center"/>
      </w:pPr>
      <w:r>
        <w:rPr>
          <w:b/>
          <w:sz w:val="32"/>
        </w:rPr>
        <w:t>PROJECT REPORT</w:t>
      </w:r>
    </w:p>
    <w:p w14:paraId="78DB4BEE"/>
    <w:p w14:paraId="052133A8">
      <w:pPr>
        <w:jc w:val="center"/>
        <w:rPr>
          <w:rFonts w:hint="default"/>
          <w:lang w:val="en-US"/>
        </w:rPr>
      </w:pPr>
      <w:r>
        <w:rPr>
          <w:b w:val="0"/>
          <w:sz w:val="24"/>
        </w:rPr>
        <w:t xml:space="preserve">Student Name: </w:t>
      </w:r>
      <w:r>
        <w:rPr>
          <w:rFonts w:hint="default"/>
          <w:b w:val="0"/>
          <w:sz w:val="24"/>
          <w:lang w:val="en-US"/>
        </w:rPr>
        <w:t>Monish Bhatia</w:t>
      </w:r>
    </w:p>
    <w:p w14:paraId="2763D8AC">
      <w:pPr>
        <w:jc w:val="center"/>
        <w:rPr>
          <w:rFonts w:hint="default"/>
          <w:lang w:val="en-US"/>
        </w:rPr>
      </w:pPr>
      <w:r>
        <w:rPr>
          <w:b w:val="0"/>
          <w:sz w:val="24"/>
        </w:rPr>
        <w:t>Roll Number: 24B</w:t>
      </w:r>
      <w:r>
        <w:rPr>
          <w:rFonts w:hint="default"/>
          <w:b w:val="0"/>
          <w:sz w:val="24"/>
          <w:lang w:val="en-US"/>
        </w:rPr>
        <w:t>AI10772</w:t>
      </w:r>
      <w:bookmarkStart w:id="0" w:name="_GoBack"/>
      <w:bookmarkEnd w:id="0"/>
    </w:p>
    <w:p w14:paraId="786D2C74">
      <w:pPr>
        <w:jc w:val="center"/>
      </w:pPr>
      <w:r>
        <w:rPr>
          <w:b w:val="0"/>
          <w:sz w:val="24"/>
        </w:rPr>
        <w:t>Course: Computer Vision</w:t>
      </w:r>
    </w:p>
    <w:p w14:paraId="183982FC">
      <w:pPr>
        <w:jc w:val="center"/>
      </w:pPr>
      <w:r>
        <w:rPr>
          <w:b w:val="0"/>
          <w:sz w:val="24"/>
        </w:rPr>
        <w:t>Academic Year: 2026</w:t>
      </w:r>
    </w:p>
    <w:p w14:paraId="4BEFCF35"/>
    <w:p w14:paraId="1FF44180">
      <w:pPr>
        <w:jc w:val="center"/>
      </w:pPr>
      <w:r>
        <w:rPr>
          <w:b w:val="0"/>
          <w:sz w:val="22"/>
        </w:rPr>
        <w:t>Submitted as part of the VITyarthi Build Your Own Project evaluation.</w:t>
      </w:r>
    </w:p>
    <w:p w14:paraId="6F7B173E">
      <w:r>
        <w:br w:type="page"/>
      </w:r>
    </w:p>
    <w:p w14:paraId="158D9DC2">
      <w:pPr>
        <w:pStyle w:val="2"/>
      </w:pPr>
      <w:r>
        <w:t>1. Introduction</w:t>
      </w:r>
    </w:p>
    <w:p w14:paraId="43049756">
      <w:r>
        <w:t>Computer Vision is a part of artificial intelligence that deals with obtaining useful information from images and videos. One of the common tasks in Computer Vision is object detection, where the system identifies an object and also finds its location in an image.</w:t>
      </w:r>
    </w:p>
    <w:p w14:paraId="6690F4D8">
      <w:r>
        <w:t>The project presented in this report is called Smart Vision. It is a safety-helmet detection system made using Python, OpenCV and the Ultralytics YOLO object-detection interface. The program can work with an image, a video file or a webcam.</w:t>
      </w:r>
    </w:p>
    <w:p w14:paraId="3F0EBDD0">
      <w:r>
        <w:t>The main purpose of the project is to provide a simple prototype that can assist in checking helmet compliance from visual input. The system draws detection boxes and displays confidence values. It also provides basic statistics for the detected classes.</w:t>
      </w:r>
    </w:p>
    <w:p w14:paraId="5CDBA639">
      <w:pPr>
        <w:pStyle w:val="2"/>
      </w:pPr>
      <w:r>
        <w:t>2. Problem Statement</w:t>
      </w:r>
    </w:p>
    <w:p w14:paraId="01A10F58">
      <w:r>
        <w:t>In construction sites, factories and other work areas, safety helmets are normally checked by people. When the number of workers is large or when monitoring has to continue for a long time, manual checking can become difficult.</w:t>
      </w:r>
    </w:p>
    <w:p w14:paraId="16E26AF6">
      <w:r>
        <w:t>The problem considered in this project is how Computer Vision can be used to process visual input and identify helmet-related objects automatically. The proposed system accepts visual data, applies an object-detection model and gives an annotated result.</w:t>
      </w:r>
    </w:p>
    <w:p w14:paraId="4DC75007">
      <w:r>
        <w:t>This project is a prototype for academic demonstration. It is not intended to replace certified workplace safety equipment or a professionally validated safety-monitoring system.</w:t>
      </w:r>
    </w:p>
    <w:p w14:paraId="20B3E348">
      <w:pPr>
        <w:pStyle w:val="2"/>
      </w:pPr>
      <w:r>
        <w:t>3. Objectives</w:t>
      </w:r>
    </w:p>
    <w:p w14:paraId="132D3DDB">
      <w:pPr>
        <w:pStyle w:val="23"/>
      </w:pPr>
      <w:r>
        <w:t>To develop a practical Computer Vision project using Python.</w:t>
      </w:r>
    </w:p>
    <w:p w14:paraId="56EE0835">
      <w:pPr>
        <w:pStyle w:val="23"/>
      </w:pPr>
      <w:r>
        <w:t>To process images, videos and webcam frames.</w:t>
      </w:r>
    </w:p>
    <w:p w14:paraId="34880778">
      <w:pPr>
        <w:pStyle w:val="23"/>
      </w:pPr>
      <w:r>
        <w:t>To integrate an object-detection model with OpenCV.</w:t>
      </w:r>
    </w:p>
    <w:p w14:paraId="194A3B97">
      <w:pPr>
        <w:pStyle w:val="23"/>
      </w:pPr>
      <w:r>
        <w:t>To display detected objects using bounding boxes and confidence values.</w:t>
      </w:r>
    </w:p>
    <w:p w14:paraId="70442D77">
      <w:pPr>
        <w:pStyle w:val="23"/>
      </w:pPr>
      <w:r>
        <w:t>To calculate basic helmet and no-helmet statistics when the selected model contains those classes.</w:t>
      </w:r>
    </w:p>
    <w:p w14:paraId="077F579E">
      <w:pPr>
        <w:pStyle w:val="23"/>
      </w:pPr>
      <w:r>
        <w:t>To save detection information in a simple CSV format.</w:t>
      </w:r>
    </w:p>
    <w:p w14:paraId="25B52CFB">
      <w:pPr>
        <w:pStyle w:val="23"/>
      </w:pPr>
      <w:r>
        <w:t>To organize the project into separate modules.</w:t>
      </w:r>
    </w:p>
    <w:p w14:paraId="3AF0060A">
      <w:pPr>
        <w:pStyle w:val="23"/>
      </w:pPr>
      <w:r>
        <w:t>To test important utility and statistics functions.</w:t>
      </w:r>
    </w:p>
    <w:p w14:paraId="6B526891">
      <w:pPr>
        <w:pStyle w:val="2"/>
      </w:pPr>
      <w:r>
        <w:t>4. Functional Requirements</w:t>
      </w:r>
    </w:p>
    <w:p w14:paraId="0513451D">
      <w:r>
        <w:t>The system is divided into separate functions so that each part has a clear purpose.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160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8F2CB10">
            <w:pPr>
              <w:spacing w:line="240" w:lineRule="auto"/>
            </w:pPr>
            <w:r>
              <w:t>Requirement</w:t>
            </w:r>
          </w:p>
        </w:tc>
        <w:tc>
          <w:tcPr>
            <w:tcW w:w="3312" w:type="dxa"/>
          </w:tcPr>
          <w:p w14:paraId="583E84BB">
            <w:pPr>
              <w:spacing w:line="240" w:lineRule="auto"/>
            </w:pPr>
            <w:r>
              <w:t>Description</w:t>
            </w:r>
          </w:p>
        </w:tc>
        <w:tc>
          <w:tcPr>
            <w:tcW w:w="3312" w:type="dxa"/>
          </w:tcPr>
          <w:p w14:paraId="5348C5A6">
            <w:pPr>
              <w:spacing w:line="240" w:lineRule="auto"/>
            </w:pPr>
            <w:r>
              <w:t>Input / Output</w:t>
            </w:r>
          </w:p>
        </w:tc>
      </w:tr>
      <w:tr w14:paraId="20C4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92DBA40">
            <w:pPr>
              <w:spacing w:line="240" w:lineRule="auto"/>
            </w:pPr>
            <w:r>
              <w:t>Image Detection</w:t>
            </w:r>
          </w:p>
        </w:tc>
        <w:tc>
          <w:tcPr>
            <w:tcW w:w="3312" w:type="dxa"/>
          </w:tcPr>
          <w:p w14:paraId="1327380D">
            <w:pPr>
              <w:spacing w:line="240" w:lineRule="auto"/>
            </w:pPr>
            <w:r>
              <w:t>Reads an image and runs object detection.</w:t>
            </w:r>
          </w:p>
        </w:tc>
        <w:tc>
          <w:tcPr>
            <w:tcW w:w="3312" w:type="dxa"/>
          </w:tcPr>
          <w:p w14:paraId="6D75EDC7">
            <w:pPr>
              <w:spacing w:line="240" w:lineRule="auto"/>
            </w:pPr>
            <w:r>
              <w:t>Image → annotated image</w:t>
            </w:r>
          </w:p>
        </w:tc>
      </w:tr>
      <w:tr w14:paraId="25BA8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A75FC8">
            <w:pPr>
              <w:spacing w:line="240" w:lineRule="auto"/>
            </w:pPr>
            <w:r>
              <w:t>Video Detection</w:t>
            </w:r>
          </w:p>
        </w:tc>
        <w:tc>
          <w:tcPr>
            <w:tcW w:w="3312" w:type="dxa"/>
          </w:tcPr>
          <w:p w14:paraId="01B56800">
            <w:pPr>
              <w:spacing w:line="240" w:lineRule="auto"/>
            </w:pPr>
            <w:r>
              <w:t>Reads video frames one by one and saves the processed video.</w:t>
            </w:r>
          </w:p>
        </w:tc>
        <w:tc>
          <w:tcPr>
            <w:tcW w:w="3312" w:type="dxa"/>
          </w:tcPr>
          <w:p w14:paraId="023A4E6B">
            <w:pPr>
              <w:spacing w:line="240" w:lineRule="auto"/>
            </w:pPr>
            <w:r>
              <w:t>Video → annotated video</w:t>
            </w:r>
          </w:p>
        </w:tc>
      </w:tr>
      <w:tr w14:paraId="1B1E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2063CBA">
            <w:pPr>
              <w:spacing w:line="240" w:lineRule="auto"/>
            </w:pPr>
            <w:r>
              <w:t>Webcam Detection</w:t>
            </w:r>
          </w:p>
        </w:tc>
        <w:tc>
          <w:tcPr>
            <w:tcW w:w="3312" w:type="dxa"/>
          </w:tcPr>
          <w:p w14:paraId="6DB854A2">
            <w:pPr>
              <w:spacing w:line="240" w:lineRule="auto"/>
            </w:pPr>
            <w:r>
              <w:t>Reads frames from a connected camera in real time.</w:t>
            </w:r>
          </w:p>
        </w:tc>
        <w:tc>
          <w:tcPr>
            <w:tcW w:w="3312" w:type="dxa"/>
          </w:tcPr>
          <w:p w14:paraId="6F2C6B69">
            <w:pPr>
              <w:spacing w:line="240" w:lineRule="auto"/>
            </w:pPr>
            <w:r>
              <w:t>Camera → live detection</w:t>
            </w:r>
          </w:p>
        </w:tc>
      </w:tr>
      <w:tr w14:paraId="3EC9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907A77C">
            <w:pPr>
              <w:spacing w:line="240" w:lineRule="auto"/>
            </w:pPr>
            <w:r>
              <w:t>Statistics</w:t>
            </w:r>
          </w:p>
        </w:tc>
        <w:tc>
          <w:tcPr>
            <w:tcW w:w="3312" w:type="dxa"/>
          </w:tcPr>
          <w:p w14:paraId="2F85C9A7">
            <w:pPr>
              <w:spacing w:line="240" w:lineRule="auto"/>
            </w:pPr>
            <w:r>
              <w:t>Counts detected classes and calculates the violation percentage when applicable.</w:t>
            </w:r>
          </w:p>
        </w:tc>
        <w:tc>
          <w:tcPr>
            <w:tcW w:w="3312" w:type="dxa"/>
          </w:tcPr>
          <w:p w14:paraId="12467AF7">
            <w:pPr>
              <w:spacing w:line="240" w:lineRule="auto"/>
            </w:pPr>
            <w:r>
              <w:t>Detections → statistics</w:t>
            </w:r>
          </w:p>
        </w:tc>
      </w:tr>
      <w:tr w14:paraId="03E0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1BE3847">
            <w:pPr>
              <w:spacing w:line="240" w:lineRule="auto"/>
            </w:pPr>
            <w:r>
              <w:t>Logging</w:t>
            </w:r>
          </w:p>
        </w:tc>
        <w:tc>
          <w:tcPr>
            <w:tcW w:w="3312" w:type="dxa"/>
          </w:tcPr>
          <w:p w14:paraId="446174CC">
            <w:pPr>
              <w:spacing w:line="240" w:lineRule="auto"/>
            </w:pPr>
            <w:r>
              <w:t>Stores detection information in CSV format.</w:t>
            </w:r>
          </w:p>
        </w:tc>
        <w:tc>
          <w:tcPr>
            <w:tcW w:w="3312" w:type="dxa"/>
          </w:tcPr>
          <w:p w14:paraId="4B9E1929">
            <w:pPr>
              <w:spacing w:line="240" w:lineRule="auto"/>
            </w:pPr>
            <w:r>
              <w:t>Detections → CSV</w:t>
            </w:r>
          </w:p>
        </w:tc>
      </w:tr>
    </w:tbl>
    <w:p w14:paraId="10E26974">
      <w:pPr>
        <w:pStyle w:val="2"/>
      </w:pPr>
      <w:r>
        <w:t>5. Non-Functional Requirements</w:t>
      </w:r>
    </w:p>
    <w:p w14:paraId="4E65564F">
      <w:r>
        <w:rPr>
          <w:b/>
        </w:rPr>
        <w:t xml:space="preserve">Performance: </w:t>
      </w:r>
      <w:r>
        <w:t>The system should process frames without unnecessarily loading a complete video into memory.</w:t>
      </w:r>
    </w:p>
    <w:p w14:paraId="15D034C5">
      <w:r>
        <w:rPr>
          <w:b/>
        </w:rPr>
        <w:t xml:space="preserve">Usability: </w:t>
      </w:r>
      <w:r>
        <w:t>The project should be usable through simple command-line commands.</w:t>
      </w:r>
    </w:p>
    <w:p w14:paraId="1206003B">
      <w:r>
        <w:rPr>
          <w:b/>
        </w:rPr>
        <w:t xml:space="preserve">Reliability: </w:t>
      </w:r>
      <w:r>
        <w:t>The program should give a clear error when an input file cannot be found or a camera cannot be opened.</w:t>
      </w:r>
    </w:p>
    <w:p w14:paraId="44C43654">
      <w:r>
        <w:rPr>
          <w:b/>
        </w:rPr>
        <w:t xml:space="preserve">Maintainability: </w:t>
      </w:r>
      <w:r>
        <w:t>Detection, image processing, video processing, statistics and utilities are kept in separate source files.</w:t>
      </w:r>
    </w:p>
    <w:p w14:paraId="05FC37B4">
      <w:r>
        <w:rPr>
          <w:b/>
        </w:rPr>
        <w:t xml:space="preserve">Resource Efficiency: </w:t>
      </w:r>
      <w:r>
        <w:t>Video input is processed frame by frame.</w:t>
      </w:r>
    </w:p>
    <w:p w14:paraId="334135DA">
      <w:r>
        <w:rPr>
          <w:b/>
        </w:rPr>
        <w:t xml:space="preserve">Error Handling: </w:t>
      </w:r>
      <w:r>
        <w:t>Invalid confidence values and unavailable input files are checked before processing.</w:t>
      </w:r>
    </w:p>
    <w:p w14:paraId="0480CED3">
      <w:pPr>
        <w:pStyle w:val="2"/>
      </w:pPr>
      <w:r>
        <w:t>6. System Architecture</w:t>
      </w:r>
    </w:p>
    <w:p w14:paraId="253669D3">
      <w:r>
        <w:t>The application follows a simple modular architecture. The command-line interface receives the user's selected mode. The corresponding processor reads the input and sends frames to the detector. The detector uses the configured YOLO model and converts its output into a common Detection object. The processed result can then be displayed, saved or used for statistics.</w:t>
      </w:r>
    </w:p>
    <w:p w14:paraId="64A141AB">
      <w:pPr>
        <w:ind w:left="432"/>
      </w:pPr>
      <w:r>
        <w:rPr>
          <w:rFonts w:ascii="Consolas" w:hAnsi="Consolas"/>
          <w:sz w:val="18"/>
        </w:rPr>
        <w:t>User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w:t>
      </w:r>
      <w:r>
        <w:rPr>
          <w:rFonts w:ascii="Consolas" w:hAnsi="Consolas"/>
          <w:sz w:val="18"/>
        </w:rPr>
        <w:br w:type="textWrapping"/>
      </w:r>
      <w:r>
        <w:rPr>
          <w:rFonts w:ascii="Consolas" w:hAnsi="Consolas"/>
          <w:sz w:val="18"/>
        </w:rPr>
        <w:t>Command Line Interface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Image Processor</w:t>
      </w:r>
      <w:r>
        <w:rPr>
          <w:rFonts w:ascii="Consolas" w:hAnsi="Consolas"/>
          <w:sz w:val="18"/>
        </w:rPr>
        <w:br w:type="textWrapping"/>
      </w:r>
      <w:r>
        <w:rPr>
          <w:rFonts w:ascii="Consolas" w:hAnsi="Consolas"/>
          <w:sz w:val="18"/>
        </w:rPr>
        <w:t xml:space="preserve">  +---- Video Processor</w:t>
      </w:r>
      <w:r>
        <w:rPr>
          <w:rFonts w:ascii="Consolas" w:hAnsi="Consolas"/>
          <w:sz w:val="18"/>
        </w:rPr>
        <w:br w:type="textWrapping"/>
      </w:r>
      <w:r>
        <w:rPr>
          <w:rFonts w:ascii="Consolas" w:hAnsi="Consolas"/>
          <w:sz w:val="18"/>
        </w:rPr>
        <w:t xml:space="preserve">  +---- Webcam Processor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w:t>
      </w:r>
      <w:r>
        <w:rPr>
          <w:rFonts w:ascii="Consolas" w:hAnsi="Consolas"/>
          <w:sz w:val="18"/>
        </w:rPr>
        <w:br w:type="textWrapping"/>
      </w:r>
      <w:r>
        <w:rPr>
          <w:rFonts w:ascii="Consolas" w:hAnsi="Consolas"/>
          <w:sz w:val="18"/>
        </w:rPr>
        <w:t xml:space="preserve">      Helmet Detector</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w:t>
      </w:r>
      <w:r>
        <w:rPr>
          <w:rFonts w:ascii="Consolas" w:hAnsi="Consolas"/>
          <w:sz w:val="18"/>
        </w:rPr>
        <w:br w:type="textWrapping"/>
      </w:r>
      <w:r>
        <w:rPr>
          <w:rFonts w:ascii="Consolas" w:hAnsi="Consolas"/>
          <w:sz w:val="18"/>
        </w:rPr>
        <w:t xml:space="preserve">        YOLO Model</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w:t>
      </w:r>
      <w:r>
        <w:rPr>
          <w:rFonts w:ascii="Consolas" w:hAnsi="Consolas"/>
          <w:sz w:val="18"/>
        </w:rPr>
        <w:br w:type="textWrapping"/>
      </w:r>
      <w:r>
        <w:rPr>
          <w:rFonts w:ascii="Consolas" w:hAnsi="Consolas"/>
          <w:sz w:val="18"/>
        </w:rPr>
        <w:t xml:space="preserve"> Annotated Output  Statistics</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w:t>
      </w:r>
      <w:r>
        <w:rPr>
          <w:rFonts w:ascii="Consolas" w:hAnsi="Consolas"/>
          <w:sz w:val="18"/>
        </w:rPr>
        <w:br w:type="textWrapping"/>
      </w:r>
      <w:r>
        <w:rPr>
          <w:rFonts w:ascii="Consolas" w:hAnsi="Consolas"/>
          <w:sz w:val="18"/>
        </w:rPr>
        <w:t xml:space="preserve">                   CSV Log</w:t>
      </w:r>
    </w:p>
    <w:p w14:paraId="49257D39">
      <w:pPr>
        <w:pStyle w:val="2"/>
      </w:pPr>
      <w:r>
        <w:t>7. Design Diagrams</w:t>
      </w:r>
    </w:p>
    <w:p w14:paraId="676BA37E">
      <w:pPr>
        <w:pStyle w:val="3"/>
      </w:pPr>
      <w:r>
        <w:t>7.1 Workflow Diagram</w:t>
      </w:r>
    </w:p>
    <w:p w14:paraId="4B0F32A6">
      <w:r>
        <w:t>The general workflow of the system is:</w:t>
      </w:r>
    </w:p>
    <w:p w14:paraId="56661F50">
      <w:pPr>
        <w:pStyle w:val="29"/>
      </w:pPr>
      <w:r>
        <w:t>Start the application.</w:t>
      </w:r>
    </w:p>
    <w:p w14:paraId="28B98B1D">
      <w:pPr>
        <w:pStyle w:val="29"/>
      </w:pPr>
      <w:r>
        <w:t>Select image, video or webcam mode.</w:t>
      </w:r>
    </w:p>
    <w:p w14:paraId="1CCC8523">
      <w:pPr>
        <w:pStyle w:val="29"/>
      </w:pPr>
      <w:r>
        <w:t>Load the selected object-detection model.</w:t>
      </w:r>
    </w:p>
    <w:p w14:paraId="48B5AF59">
      <w:pPr>
        <w:pStyle w:val="29"/>
      </w:pPr>
      <w:r>
        <w:t>Validate the input.</w:t>
      </w:r>
    </w:p>
    <w:p w14:paraId="60DBE486">
      <w:pPr>
        <w:pStyle w:val="29"/>
      </w:pPr>
      <w:r>
        <w:t>Read an image or frame.</w:t>
      </w:r>
    </w:p>
    <w:p w14:paraId="3AF82338">
      <w:pPr>
        <w:pStyle w:val="29"/>
      </w:pPr>
      <w:r>
        <w:t>Run object detection.</w:t>
      </w:r>
    </w:p>
    <w:p w14:paraId="47E3CC2F">
      <w:pPr>
        <w:pStyle w:val="29"/>
      </w:pPr>
      <w:r>
        <w:t>Apply the confidence threshold.</w:t>
      </w:r>
    </w:p>
    <w:p w14:paraId="7BEDEBBB">
      <w:pPr>
        <w:pStyle w:val="29"/>
      </w:pPr>
      <w:r>
        <w:t>Draw bounding boxes and labels.</w:t>
      </w:r>
    </w:p>
    <w:p w14:paraId="646D71BD">
      <w:pPr>
        <w:pStyle w:val="29"/>
      </w:pPr>
      <w:r>
        <w:t>Calculate basic statistics.</w:t>
      </w:r>
    </w:p>
    <w:p w14:paraId="418AC8E0">
      <w:pPr>
        <w:pStyle w:val="29"/>
      </w:pPr>
      <w:r>
        <w:t>Display or save the result.</w:t>
      </w:r>
    </w:p>
    <w:p w14:paraId="4E7CE287">
      <w:pPr>
        <w:pStyle w:val="3"/>
      </w:pPr>
      <w:r>
        <w:t>7.2 Use Case Diagram</w:t>
      </w:r>
    </w:p>
    <w:p w14:paraId="07C387ED">
      <w:r>
        <w:t>The main actor is the user. The user can select the detection mode, provide input, view the result and use the generated statistics.</w:t>
      </w:r>
    </w:p>
    <w:p w14:paraId="1DDD519A">
      <w:pPr>
        <w:ind w:left="432"/>
      </w:pPr>
      <w:r>
        <w:rPr>
          <w:rFonts w:ascii="Consolas" w:hAnsi="Consolas"/>
          <w:sz w:val="18"/>
        </w:rPr>
        <w:t xml:space="preserve">                 +--------------------------------+</w:t>
      </w:r>
      <w:r>
        <w:rPr>
          <w:rFonts w:ascii="Consolas" w:hAnsi="Consolas"/>
          <w:sz w:val="18"/>
        </w:rPr>
        <w:br w:type="textWrapping"/>
      </w:r>
      <w:r>
        <w:rPr>
          <w:rFonts w:ascii="Consolas" w:hAnsi="Consolas"/>
          <w:sz w:val="18"/>
        </w:rPr>
        <w:t xml:space="preserve">                 |       Smart Vision System        |</w:t>
      </w:r>
      <w:r>
        <w:rPr>
          <w:rFonts w:ascii="Consolas" w:hAnsi="Consolas"/>
          <w:sz w:val="18"/>
        </w:rPr>
        <w:br w:type="textWrapping"/>
      </w:r>
      <w:r>
        <w:rPr>
          <w:rFonts w:ascii="Consolas" w:hAnsi="Consolas"/>
          <w:sz w:val="18"/>
        </w:rPr>
        <w:t xml:space="preserve">                 |                                |</w:t>
      </w:r>
      <w:r>
        <w:rPr>
          <w:rFonts w:ascii="Consolas" w:hAnsi="Consolas"/>
          <w:sz w:val="18"/>
        </w:rPr>
        <w:br w:type="textWrapping"/>
      </w:r>
      <w:r>
        <w:rPr>
          <w:rFonts w:ascii="Consolas" w:hAnsi="Consolas"/>
          <w:sz w:val="18"/>
        </w:rPr>
        <w:t>User ----------&gt; | Detect Image                   |</w:t>
      </w:r>
      <w:r>
        <w:rPr>
          <w:rFonts w:ascii="Consolas" w:hAnsi="Consolas"/>
          <w:sz w:val="18"/>
        </w:rPr>
        <w:br w:type="textWrapping"/>
      </w:r>
      <w:r>
        <w:rPr>
          <w:rFonts w:ascii="Consolas" w:hAnsi="Consolas"/>
          <w:sz w:val="18"/>
        </w:rPr>
        <w:t>User ----------&gt; | Detect Video                   |</w:t>
      </w:r>
      <w:r>
        <w:rPr>
          <w:rFonts w:ascii="Consolas" w:hAnsi="Consolas"/>
          <w:sz w:val="18"/>
        </w:rPr>
        <w:br w:type="textWrapping"/>
      </w:r>
      <w:r>
        <w:rPr>
          <w:rFonts w:ascii="Consolas" w:hAnsi="Consolas"/>
          <w:sz w:val="18"/>
        </w:rPr>
        <w:t>User ----------&gt; | Detect Webcam                  |</w:t>
      </w:r>
      <w:r>
        <w:rPr>
          <w:rFonts w:ascii="Consolas" w:hAnsi="Consolas"/>
          <w:sz w:val="18"/>
        </w:rPr>
        <w:br w:type="textWrapping"/>
      </w:r>
      <w:r>
        <w:rPr>
          <w:rFonts w:ascii="Consolas" w:hAnsi="Consolas"/>
          <w:sz w:val="18"/>
        </w:rPr>
        <w:t>User ----------&gt; | View Detection Results         |</w:t>
      </w:r>
      <w:r>
        <w:rPr>
          <w:rFonts w:ascii="Consolas" w:hAnsi="Consolas"/>
          <w:sz w:val="18"/>
        </w:rPr>
        <w:br w:type="textWrapping"/>
      </w:r>
      <w:r>
        <w:rPr>
          <w:rFonts w:ascii="Consolas" w:hAnsi="Consolas"/>
          <w:sz w:val="18"/>
        </w:rPr>
        <w:t>User ----------&gt; | Save Detection Information     |</w:t>
      </w:r>
      <w:r>
        <w:rPr>
          <w:rFonts w:ascii="Consolas" w:hAnsi="Consolas"/>
          <w:sz w:val="18"/>
        </w:rPr>
        <w:br w:type="textWrapping"/>
      </w:r>
      <w:r>
        <w:rPr>
          <w:rFonts w:ascii="Consolas" w:hAnsi="Consolas"/>
          <w:sz w:val="18"/>
        </w:rPr>
        <w:t xml:space="preserve">                 +--------------------------------+</w:t>
      </w:r>
    </w:p>
    <w:p w14:paraId="5E11566E">
      <w:pPr>
        <w:pStyle w:val="3"/>
      </w:pPr>
      <w:r>
        <w:t>7.3 Sequence Diagram</w:t>
      </w:r>
    </w:p>
    <w:p w14:paraId="7D1D4A79">
      <w:pPr>
        <w:ind w:left="432"/>
      </w:pPr>
      <w:r>
        <w:rPr>
          <w:rFonts w:ascii="Consolas" w:hAnsi="Consolas"/>
          <w:sz w:val="18"/>
        </w:rPr>
        <w:t>User -&gt; CLI: Select detection mode</w:t>
      </w:r>
      <w:r>
        <w:rPr>
          <w:rFonts w:ascii="Consolas" w:hAnsi="Consolas"/>
          <w:sz w:val="18"/>
        </w:rPr>
        <w:br w:type="textWrapping"/>
      </w:r>
      <w:r>
        <w:rPr>
          <w:rFonts w:ascii="Consolas" w:hAnsi="Consolas"/>
          <w:sz w:val="18"/>
        </w:rPr>
        <w:t>CLI -&gt; Processor: Send input</w:t>
      </w:r>
      <w:r>
        <w:rPr>
          <w:rFonts w:ascii="Consolas" w:hAnsi="Consolas"/>
          <w:sz w:val="18"/>
        </w:rPr>
        <w:br w:type="textWrapping"/>
      </w:r>
      <w:r>
        <w:rPr>
          <w:rFonts w:ascii="Consolas" w:hAnsi="Consolas"/>
          <w:sz w:val="18"/>
        </w:rPr>
        <w:t>Processor -&gt; Detector: detect(frame)</w:t>
      </w:r>
      <w:r>
        <w:rPr>
          <w:rFonts w:ascii="Consolas" w:hAnsi="Consolas"/>
          <w:sz w:val="18"/>
        </w:rPr>
        <w:br w:type="textWrapping"/>
      </w:r>
      <w:r>
        <w:rPr>
          <w:rFonts w:ascii="Consolas" w:hAnsi="Consolas"/>
          <w:sz w:val="18"/>
        </w:rPr>
        <w:t>Detector -&gt; YOLO Model: Predict</w:t>
      </w:r>
      <w:r>
        <w:rPr>
          <w:rFonts w:ascii="Consolas" w:hAnsi="Consolas"/>
          <w:sz w:val="18"/>
        </w:rPr>
        <w:br w:type="textWrapping"/>
      </w:r>
      <w:r>
        <w:rPr>
          <w:rFonts w:ascii="Consolas" w:hAnsi="Consolas"/>
          <w:sz w:val="18"/>
        </w:rPr>
        <w:t>YOLO Model -&gt; Detector: Boxes, classes, confidence</w:t>
      </w:r>
      <w:r>
        <w:rPr>
          <w:rFonts w:ascii="Consolas" w:hAnsi="Consolas"/>
          <w:sz w:val="18"/>
        </w:rPr>
        <w:br w:type="textWrapping"/>
      </w:r>
      <w:r>
        <w:rPr>
          <w:rFonts w:ascii="Consolas" w:hAnsi="Consolas"/>
          <w:sz w:val="18"/>
        </w:rPr>
        <w:t>Detector -&gt; Processor: Detection objects</w:t>
      </w:r>
      <w:r>
        <w:rPr>
          <w:rFonts w:ascii="Consolas" w:hAnsi="Consolas"/>
          <w:sz w:val="18"/>
        </w:rPr>
        <w:br w:type="textWrapping"/>
      </w:r>
      <w:r>
        <w:rPr>
          <w:rFonts w:ascii="Consolas" w:hAnsi="Consolas"/>
          <w:sz w:val="18"/>
        </w:rPr>
        <w:t>Processor -&gt; Statistics: Calculate results</w:t>
      </w:r>
      <w:r>
        <w:rPr>
          <w:rFonts w:ascii="Consolas" w:hAnsi="Consolas"/>
          <w:sz w:val="18"/>
        </w:rPr>
        <w:br w:type="textWrapping"/>
      </w:r>
      <w:r>
        <w:rPr>
          <w:rFonts w:ascii="Consolas" w:hAnsi="Consolas"/>
          <w:sz w:val="18"/>
        </w:rPr>
        <w:t>Processor -&gt; Output: Save/display result</w:t>
      </w:r>
      <w:r>
        <w:rPr>
          <w:rFonts w:ascii="Consolas" w:hAnsi="Consolas"/>
          <w:sz w:val="18"/>
        </w:rPr>
        <w:br w:type="textWrapping"/>
      </w:r>
      <w:r>
        <w:rPr>
          <w:rFonts w:ascii="Consolas" w:hAnsi="Consolas"/>
          <w:sz w:val="18"/>
        </w:rPr>
        <w:t>Output -&gt; User: Result</w:t>
      </w:r>
    </w:p>
    <w:p w14:paraId="2B3046A3">
      <w:pPr>
        <w:pStyle w:val="3"/>
      </w:pPr>
      <w:r>
        <w:t>7.4 Class / Component Diagram</w:t>
      </w:r>
    </w:p>
    <w:p w14:paraId="2CA4DC40">
      <w:pPr>
        <w:ind w:left="432"/>
      </w:pPr>
      <w:r>
        <w:rPr>
          <w:rFonts w:ascii="Consolas" w:hAnsi="Consolas"/>
          <w:sz w:val="18"/>
        </w:rPr>
        <w:t>+-------------------+       +----------------------+</w:t>
      </w:r>
      <w:r>
        <w:rPr>
          <w:rFonts w:ascii="Consolas" w:hAnsi="Consolas"/>
          <w:sz w:val="18"/>
        </w:rPr>
        <w:br w:type="textWrapping"/>
      </w:r>
      <w:r>
        <w:rPr>
          <w:rFonts w:ascii="Consolas" w:hAnsi="Consolas"/>
          <w:sz w:val="18"/>
        </w:rPr>
        <w:t>| Detection         |       | HelmetDetector       |</w:t>
      </w:r>
      <w:r>
        <w:rPr>
          <w:rFonts w:ascii="Consolas" w:hAnsi="Consolas"/>
          <w:sz w:val="18"/>
        </w:rPr>
        <w:br w:type="textWrapping"/>
      </w:r>
      <w:r>
        <w:rPr>
          <w:rFonts w:ascii="Consolas" w:hAnsi="Consolas"/>
          <w:sz w:val="18"/>
        </w:rPr>
        <w:t>+-------------------+       +----------------------+</w:t>
      </w:r>
      <w:r>
        <w:rPr>
          <w:rFonts w:ascii="Consolas" w:hAnsi="Consolas"/>
          <w:sz w:val="18"/>
        </w:rPr>
        <w:br w:type="textWrapping"/>
      </w:r>
      <w:r>
        <w:rPr>
          <w:rFonts w:ascii="Consolas" w:hAnsi="Consolas"/>
          <w:sz w:val="18"/>
        </w:rPr>
        <w:t>| label             |       | model                |</w:t>
      </w:r>
      <w:r>
        <w:rPr>
          <w:rFonts w:ascii="Consolas" w:hAnsi="Consolas"/>
          <w:sz w:val="18"/>
        </w:rPr>
        <w:br w:type="textWrapping"/>
      </w:r>
      <w:r>
        <w:rPr>
          <w:rFonts w:ascii="Consolas" w:hAnsi="Consolas"/>
          <w:sz w:val="18"/>
        </w:rPr>
        <w:t>| confidence        |&lt;------| confidence           |</w:t>
      </w:r>
      <w:r>
        <w:rPr>
          <w:rFonts w:ascii="Consolas" w:hAnsi="Consolas"/>
          <w:sz w:val="18"/>
        </w:rPr>
        <w:br w:type="textWrapping"/>
      </w:r>
      <w:r>
        <w:rPr>
          <w:rFonts w:ascii="Consolas" w:hAnsi="Consolas"/>
          <w:sz w:val="18"/>
        </w:rPr>
        <w:t>| x1,y1,x2,y2       |       | detect(frame)        |</w:t>
      </w:r>
      <w:r>
        <w:rPr>
          <w:rFonts w:ascii="Consolas" w:hAnsi="Consolas"/>
          <w:sz w:val="18"/>
        </w:rPr>
        <w:br w:type="textWrapping"/>
      </w:r>
      <w:r>
        <w:rPr>
          <w:rFonts w:ascii="Consolas" w:hAnsi="Consolas"/>
          <w:sz w:val="18"/>
        </w:rPr>
        <w:t>+-------------------+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v</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 YOLO Model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Statistics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t>| calculate_stats() |</w:t>
      </w:r>
      <w:r>
        <w:rPr>
          <w:rFonts w:ascii="Consolas" w:hAnsi="Consolas"/>
          <w:sz w:val="18"/>
        </w:rPr>
        <w:br w:type="textWrapping"/>
      </w:r>
      <w:r>
        <w:rPr>
          <w:rFonts w:ascii="Consolas" w:hAnsi="Consolas"/>
          <w:sz w:val="18"/>
        </w:rPr>
        <w:t>+-------------------+</w:t>
      </w:r>
    </w:p>
    <w:p w14:paraId="6D07F9AC">
      <w:pPr>
        <w:pStyle w:val="3"/>
      </w:pPr>
      <w:r>
        <w:t>7.5 Storage Design</w:t>
      </w:r>
    </w:p>
    <w:p w14:paraId="23BD578C">
      <w:r>
        <w:t>No database is required for the basic version of this project. Detection records can be stored in a CSV file. Each record contains a timestamp, source, detected label and confidence value.</w:t>
      </w:r>
    </w:p>
    <w:p w14:paraId="107F0D83">
      <w:pPr>
        <w:ind w:left="432"/>
      </w:pPr>
      <w:r>
        <w:rPr>
          <w:rFonts w:ascii="Consolas" w:hAnsi="Consolas"/>
          <w:sz w:val="18"/>
        </w:rPr>
        <w:t>timestamp | source | label | confidence</w:t>
      </w:r>
    </w:p>
    <w:p w14:paraId="37F361C0">
      <w:pPr>
        <w:pStyle w:val="2"/>
      </w:pPr>
      <w:r>
        <w:t>8. Design Decisions and Rationale</w:t>
      </w:r>
    </w:p>
    <w:p w14:paraId="6E2FBDBD">
      <w:r>
        <w:t>Python was selected because it provides commonly used libraries for Computer Vision and machine learning and is convenient for building a command-line prototype.</w:t>
      </w:r>
    </w:p>
    <w:p w14:paraId="796346DA">
      <w:r>
        <w:t>OpenCV is used for image reading, video capture, webcam access, drawing bounding boxes and writing processed video. This keeps the input and output processing in one library.</w:t>
      </w:r>
    </w:p>
    <w:p w14:paraId="0ADF8FD6">
      <w:r>
        <w:t>The Ultralytics YOLO interface is used for object detection. YOLO provides a practical way of obtaining object classes, confidence values and bounding-box coordinates from an image or video frame.</w:t>
      </w:r>
    </w:p>
    <w:p w14:paraId="2EFAFE21">
      <w:r>
        <w:t>The source code is split into different files instead of putting everything in one program. This makes it easier to understand which part is responsible for detection, processing or statistics.</w:t>
      </w:r>
    </w:p>
    <w:p w14:paraId="5ADCA359">
      <w:pPr>
        <w:pStyle w:val="2"/>
      </w:pPr>
      <w:r>
        <w:t>9. Implementation Details</w:t>
      </w:r>
    </w:p>
    <w:p w14:paraId="2E17DBB7">
      <w:pPr>
        <w:pStyle w:val="3"/>
      </w:pPr>
      <w:r>
        <w:t>9.1 Main Program</w:t>
      </w:r>
    </w:p>
    <w:p w14:paraId="756B8D09">
      <w:r>
        <w:t>The main.py file provides the command-line entry point. It accepts the selected mode, input path, model path and confidence threshold. It then creates the detector and calls the relevant processor.</w:t>
      </w:r>
    </w:p>
    <w:p w14:paraId="03587408">
      <w:pPr>
        <w:pStyle w:val="3"/>
      </w:pPr>
      <w:r>
        <w:t>9.2 Detector</w:t>
      </w:r>
    </w:p>
    <w:p w14:paraId="2A68D9B6">
      <w:r>
        <w:t>The HelmetDetector class loads the YOLO model and converts its predictions into Detection objects. Each Detection contains a class label, confidence value and four bounding-box coordinates.</w:t>
      </w:r>
    </w:p>
    <w:p w14:paraId="4DFA4E4F">
      <w:pPr>
        <w:pStyle w:val="3"/>
      </w:pPr>
      <w:r>
        <w:t>9.3 Image Processor</w:t>
      </w:r>
    </w:p>
    <w:p w14:paraId="37CCEBAC">
      <w:r>
        <w:t>The image processor checks whether the input image exists, reads it using OpenCV, sends it to the detector, draws the returned boxes and saves the processed image.</w:t>
      </w:r>
    </w:p>
    <w:p w14:paraId="25FA9892">
      <w:pPr>
        <w:pStyle w:val="3"/>
      </w:pPr>
      <w:r>
        <w:t>9.4 Video Processor</w:t>
      </w:r>
    </w:p>
    <w:p w14:paraId="4DB373BD">
      <w:r>
        <w:t>The video processor opens the input video and reads it frame by frame. Every frame is passed to the detector. The annotated frames are written to an output video file.</w:t>
      </w:r>
    </w:p>
    <w:p w14:paraId="22631BD8">
      <w:pPr>
        <w:pStyle w:val="3"/>
      </w:pPr>
      <w:r>
        <w:t>9.5 Webcam Processor</w:t>
      </w:r>
    </w:p>
    <w:p w14:paraId="28600E3B">
      <w:r>
        <w:t>The webcam processor uses OpenCV VideoCapture to read frames from the camera. The detection result is displayed in a window. The user can stop the program by pressing q.</w:t>
      </w:r>
    </w:p>
    <w:p w14:paraId="309601D7">
      <w:pPr>
        <w:pStyle w:val="3"/>
      </w:pPr>
      <w:r>
        <w:t>9.6 Statistics</w:t>
      </w:r>
    </w:p>
    <w:p w14:paraId="6F530015">
      <w:r>
        <w:t>The statistics module counts the labels returned by the detector. When the model uses suitable helmet and no-helmet class names, the module also calculates the percentage of no-helmet detections.</w:t>
      </w:r>
    </w:p>
    <w:p w14:paraId="4A80C3DF">
      <w:pPr>
        <w:pStyle w:val="3"/>
      </w:pPr>
      <w:r>
        <w:t>9.7 Logging</w:t>
      </w:r>
    </w:p>
    <w:p w14:paraId="27D52D59">
      <w:r>
        <w:t>The logging module writes detection information to a CSV file. This provides a simple way to keep the output for later inspection.</w:t>
      </w:r>
    </w:p>
    <w:p w14:paraId="7FD8E3E0">
      <w:pPr>
        <w:pStyle w:val="2"/>
      </w:pPr>
      <w:r>
        <w:t>10. Dataset and Model</w:t>
      </w:r>
    </w:p>
    <w:p w14:paraId="510C6D3D">
      <w:r>
        <w:t>The project repository does not include a third-party dataset or model weight file. The program is designed so that a suitable helmet-trained YOLO model can be supplied separately.</w:t>
      </w:r>
    </w:p>
    <w:p w14:paraId="31B187D8">
      <w:r>
        <w:t>For actual helmet and no-helmet classification, the model used for the final demonstration should be trained or obtained from a permitted source and should contain appropriate class labels. The model path can be supplied using the --model option.</w:t>
      </w:r>
    </w:p>
    <w:p w14:paraId="40BCCE53">
      <w:r>
        <w:t>The default model mentioned in the source is useful for checking the software pipeline, but it should not be presented as a helmet-specific model. This distinction is important when reporting the final results.</w:t>
      </w:r>
    </w:p>
    <w:p w14:paraId="4FAE6CAE">
      <w:pPr>
        <w:pStyle w:val="2"/>
      </w:pPr>
      <w:r>
        <w:t>11. Model Selection</w:t>
      </w:r>
    </w:p>
    <w:p w14:paraId="03BBC771">
      <w:r>
        <w:t>YOLO was selected because it provides object detection in a form that can be directly integrated with image and video processing. The model returns the class, confidence and location of detected objects, which are the values required by the project.</w:t>
      </w:r>
    </w:p>
    <w:p w14:paraId="1D8868C0">
      <w:r>
        <w:t>The final performance depends on the training data, model version, image quality and confidence threshold. Therefore, the project does not use made-up accuracy values.</w:t>
      </w:r>
    </w:p>
    <w:p w14:paraId="42FA124F">
      <w:pPr>
        <w:pStyle w:val="2"/>
      </w:pPr>
      <w:r>
        <w:t>12. Evaluation Methodology</w:t>
      </w:r>
    </w:p>
    <w:p w14:paraId="4CF3FCC5">
      <w:r>
        <w:t>If a helmet-trained model is used, its performance can be evaluated using a separate test dataset. The following measures can be recorded:</w:t>
      </w:r>
    </w:p>
    <w:p w14:paraId="74AD0944">
      <w:pPr>
        <w:pStyle w:val="23"/>
      </w:pPr>
      <w:r>
        <w:t>Precision – proportion of predicted positive detections that are correct.</w:t>
      </w:r>
    </w:p>
    <w:p w14:paraId="637E8180">
      <w:pPr>
        <w:pStyle w:val="23"/>
      </w:pPr>
      <w:r>
        <w:t>Recall – proportion of actual positive objects that are detected.</w:t>
      </w:r>
    </w:p>
    <w:p w14:paraId="12E1115F">
      <w:pPr>
        <w:pStyle w:val="23"/>
      </w:pPr>
      <w:r>
        <w:t>F1-score – balance between precision and recall.</w:t>
      </w:r>
    </w:p>
    <w:p w14:paraId="09646ED0">
      <w:pPr>
        <w:pStyle w:val="23"/>
      </w:pPr>
      <w:r>
        <w:t>mAP – a standard object-detection evaluation measure.</w:t>
      </w:r>
    </w:p>
    <w:p w14:paraId="5040695D">
      <w:pPr>
        <w:pStyle w:val="23"/>
      </w:pPr>
      <w:r>
        <w:t>Inference time or FPS – useful for checking processing speed.</w:t>
      </w:r>
    </w:p>
    <w:p w14:paraId="63D5F395">
      <w:r>
        <w:t>The final report should contain only measurements obtained from the actual model and test data used by the student. No performance number is claimed in this report without an actual experiment.</w:t>
      </w:r>
    </w:p>
    <w:p w14:paraId="1E5BA1CF">
      <w:pPr>
        <w:pStyle w:val="2"/>
      </w:pPr>
      <w:r>
        <w:t>13. Implementation and Testing</w:t>
      </w:r>
    </w:p>
    <w:p w14:paraId="6BFE25AB">
      <w:r>
        <w:t>The project contains unit tests for confidence validation and statistics calculations. Tests can be executed from the project root.</w:t>
      </w:r>
    </w:p>
    <w:p w14:paraId="60EA61CC">
      <w:pPr>
        <w:ind w:left="432"/>
      </w:pPr>
      <w:r>
        <w:rPr>
          <w:rFonts w:ascii="Consolas" w:hAnsi="Consolas"/>
          <w:sz w:val="18"/>
        </w:rPr>
        <w:t>pytest -q</w:t>
      </w:r>
    </w:p>
    <w:p w14:paraId="5871CEAA">
      <w:r>
        <w:t>The testing process should include both software tests and manual tests. For manual testing, the image mode can be tested with a JPG or PNG file, video mode with an MP4 file, and webcam mode with a connected camera.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997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2FCCA0F">
            <w:pPr>
              <w:spacing w:line="240" w:lineRule="auto"/>
            </w:pPr>
            <w:r>
              <w:t>Test</w:t>
            </w:r>
          </w:p>
        </w:tc>
        <w:tc>
          <w:tcPr>
            <w:tcW w:w="3312" w:type="dxa"/>
          </w:tcPr>
          <w:p w14:paraId="0A6038AB">
            <w:pPr>
              <w:spacing w:line="240" w:lineRule="auto"/>
            </w:pPr>
            <w:r>
              <w:t>Expected Result</w:t>
            </w:r>
          </w:p>
        </w:tc>
        <w:tc>
          <w:tcPr>
            <w:tcW w:w="3312" w:type="dxa"/>
          </w:tcPr>
          <w:p w14:paraId="6827E226">
            <w:pPr>
              <w:spacing w:line="240" w:lineRule="auto"/>
            </w:pPr>
            <w:r>
              <w:t>Status</w:t>
            </w:r>
          </w:p>
        </w:tc>
      </w:tr>
      <w:tr w14:paraId="35D2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A3ECA55">
            <w:pPr>
              <w:spacing w:line="240" w:lineRule="auto"/>
            </w:pPr>
            <w:r>
              <w:t>Valid confidence value</w:t>
            </w:r>
          </w:p>
        </w:tc>
        <w:tc>
          <w:tcPr>
            <w:tcW w:w="3312" w:type="dxa"/>
          </w:tcPr>
          <w:p w14:paraId="6021FE45">
            <w:pPr>
              <w:spacing w:line="240" w:lineRule="auto"/>
            </w:pPr>
            <w:r>
              <w:t>Accepted by program</w:t>
            </w:r>
          </w:p>
        </w:tc>
        <w:tc>
          <w:tcPr>
            <w:tcW w:w="3312" w:type="dxa"/>
          </w:tcPr>
          <w:p w14:paraId="1683E0A2">
            <w:pPr>
              <w:spacing w:line="240" w:lineRule="auto"/>
            </w:pPr>
            <w:r>
              <w:t>To be tested</w:t>
            </w:r>
          </w:p>
        </w:tc>
      </w:tr>
      <w:tr w14:paraId="3860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6F060B1">
            <w:pPr>
              <w:spacing w:line="240" w:lineRule="auto"/>
            </w:pPr>
            <w:r>
              <w:t>Invalid confidence value</w:t>
            </w:r>
          </w:p>
        </w:tc>
        <w:tc>
          <w:tcPr>
            <w:tcW w:w="3312" w:type="dxa"/>
          </w:tcPr>
          <w:p w14:paraId="16FDC66D">
            <w:pPr>
              <w:spacing w:line="240" w:lineRule="auto"/>
            </w:pPr>
            <w:r>
              <w:t>Clear ValueError</w:t>
            </w:r>
          </w:p>
        </w:tc>
        <w:tc>
          <w:tcPr>
            <w:tcW w:w="3312" w:type="dxa"/>
          </w:tcPr>
          <w:p w14:paraId="1B336C58">
            <w:pPr>
              <w:spacing w:line="240" w:lineRule="auto"/>
            </w:pPr>
            <w:r>
              <w:t>Covered by unit test</w:t>
            </w:r>
          </w:p>
        </w:tc>
      </w:tr>
      <w:tr w14:paraId="48850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A262B12">
            <w:pPr>
              <w:spacing w:line="240" w:lineRule="auto"/>
            </w:pPr>
            <w:r>
              <w:t>Missing image</w:t>
            </w:r>
          </w:p>
        </w:tc>
        <w:tc>
          <w:tcPr>
            <w:tcW w:w="3312" w:type="dxa"/>
          </w:tcPr>
          <w:p w14:paraId="5B657D2B">
            <w:pPr>
              <w:spacing w:line="240" w:lineRule="auto"/>
            </w:pPr>
            <w:r>
              <w:t>Clear file error</w:t>
            </w:r>
          </w:p>
        </w:tc>
        <w:tc>
          <w:tcPr>
            <w:tcW w:w="3312" w:type="dxa"/>
          </w:tcPr>
          <w:p w14:paraId="60AD5884">
            <w:pPr>
              <w:spacing w:line="240" w:lineRule="auto"/>
            </w:pPr>
            <w:r>
              <w:t>To be tested</w:t>
            </w:r>
          </w:p>
        </w:tc>
      </w:tr>
      <w:tr w14:paraId="1BA4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2C5E092">
            <w:pPr>
              <w:spacing w:line="240" w:lineRule="auto"/>
            </w:pPr>
            <w:r>
              <w:t>Missing video</w:t>
            </w:r>
          </w:p>
        </w:tc>
        <w:tc>
          <w:tcPr>
            <w:tcW w:w="3312" w:type="dxa"/>
          </w:tcPr>
          <w:p w14:paraId="37BCA9E3">
            <w:pPr>
              <w:spacing w:line="240" w:lineRule="auto"/>
            </w:pPr>
            <w:r>
              <w:t>Clear file error</w:t>
            </w:r>
          </w:p>
        </w:tc>
        <w:tc>
          <w:tcPr>
            <w:tcW w:w="3312" w:type="dxa"/>
          </w:tcPr>
          <w:p w14:paraId="004C4CF1">
            <w:pPr>
              <w:spacing w:line="240" w:lineRule="auto"/>
            </w:pPr>
            <w:r>
              <w:t>To be tested</w:t>
            </w:r>
          </w:p>
        </w:tc>
      </w:tr>
      <w:tr w14:paraId="6B6E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4497D95">
            <w:pPr>
              <w:spacing w:line="240" w:lineRule="auto"/>
            </w:pPr>
            <w:r>
              <w:t>Statistics calculation</w:t>
            </w:r>
          </w:p>
        </w:tc>
        <w:tc>
          <w:tcPr>
            <w:tcW w:w="3312" w:type="dxa"/>
          </w:tcPr>
          <w:p w14:paraId="51265D6F">
            <w:pPr>
              <w:spacing w:line="240" w:lineRule="auto"/>
            </w:pPr>
            <w:r>
              <w:t>Correct counts and percentage</w:t>
            </w:r>
          </w:p>
        </w:tc>
        <w:tc>
          <w:tcPr>
            <w:tcW w:w="3312" w:type="dxa"/>
          </w:tcPr>
          <w:p w14:paraId="59B943DB">
            <w:pPr>
              <w:spacing w:line="240" w:lineRule="auto"/>
            </w:pPr>
            <w:r>
              <w:t>Covered by unit test</w:t>
            </w:r>
          </w:p>
        </w:tc>
      </w:tr>
      <w:tr w14:paraId="05DA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D7E5FA1">
            <w:pPr>
              <w:spacing w:line="240" w:lineRule="auto"/>
            </w:pPr>
            <w:r>
              <w:t>Webcam unavailable</w:t>
            </w:r>
          </w:p>
        </w:tc>
        <w:tc>
          <w:tcPr>
            <w:tcW w:w="3312" w:type="dxa"/>
          </w:tcPr>
          <w:p w14:paraId="717D8401">
            <w:pPr>
              <w:spacing w:line="240" w:lineRule="auto"/>
            </w:pPr>
            <w:r>
              <w:t>Clear runtime error</w:t>
            </w:r>
          </w:p>
        </w:tc>
        <w:tc>
          <w:tcPr>
            <w:tcW w:w="3312" w:type="dxa"/>
          </w:tcPr>
          <w:p w14:paraId="35E3D7CF">
            <w:pPr>
              <w:spacing w:line="240" w:lineRule="auto"/>
            </w:pPr>
            <w:r>
              <w:t>To be tested</w:t>
            </w:r>
          </w:p>
        </w:tc>
      </w:tr>
    </w:tbl>
    <w:p w14:paraId="66738F9D">
      <w:pPr>
        <w:pStyle w:val="2"/>
      </w:pPr>
      <w:r>
        <w:t>14. Screenshots / Results</w:t>
      </w:r>
    </w:p>
    <w:p w14:paraId="4094CF94">
      <w:r>
        <w:t>The final submission should include screenshots taken from the student's own execution of the project. Suggested screenshots are listed below.</w:t>
      </w:r>
    </w:p>
    <w:p w14:paraId="795BDDB7">
      <w:pPr>
        <w:pStyle w:val="23"/>
      </w:pPr>
      <w:r>
        <w:t>Terminal showing the installation command.</w:t>
      </w:r>
    </w:p>
    <w:p w14:paraId="08E624D0">
      <w:pPr>
        <w:pStyle w:val="23"/>
      </w:pPr>
      <w:r>
        <w:t>Terminal showing the image-detection command.</w:t>
      </w:r>
    </w:p>
    <w:p w14:paraId="25E084B8">
      <w:pPr>
        <w:pStyle w:val="23"/>
      </w:pPr>
      <w:r>
        <w:t>Input image and corresponding annotated output.</w:t>
      </w:r>
    </w:p>
    <w:p w14:paraId="47F831BB">
      <w:pPr>
        <w:pStyle w:val="23"/>
      </w:pPr>
      <w:r>
        <w:t>Video detection output.</w:t>
      </w:r>
    </w:p>
    <w:p w14:paraId="48CCC897">
      <w:pPr>
        <w:pStyle w:val="23"/>
      </w:pPr>
      <w:r>
        <w:t>Webcam detection window.</w:t>
      </w:r>
    </w:p>
    <w:p w14:paraId="7358FF8E">
      <w:pPr>
        <w:pStyle w:val="23"/>
      </w:pPr>
      <w:r>
        <w:t>CSV detection results.</w:t>
      </w:r>
    </w:p>
    <w:p w14:paraId="182DF266">
      <w:pPr>
        <w:pStyle w:val="23"/>
      </w:pPr>
      <w:r>
        <w:t>Successful PyTest execution.</w:t>
      </w:r>
    </w:p>
    <w:p w14:paraId="689F743B">
      <w:r>
        <w:t>Actual screenshots and performance values should be added after running the project with the selected model and test inputs.</w:t>
      </w:r>
    </w:p>
    <w:p w14:paraId="0EA281B4">
      <w:pPr>
        <w:pStyle w:val="2"/>
      </w:pPr>
      <w:r>
        <w:t>15. Challenges Faced</w:t>
      </w:r>
    </w:p>
    <w:p w14:paraId="49CF64DD">
      <w:pPr>
        <w:pStyle w:val="23"/>
      </w:pPr>
      <w:r>
        <w:t>Handling different types of input such as images, videos and webcam frames.</w:t>
      </w:r>
    </w:p>
    <w:p w14:paraId="719D7662">
      <w:pPr>
        <w:pStyle w:val="23"/>
      </w:pPr>
      <w:r>
        <w:t>Keeping the detection output in a common format for all three modes.</w:t>
      </w:r>
    </w:p>
    <w:p w14:paraId="08BB51F3">
      <w:pPr>
        <w:pStyle w:val="23"/>
      </w:pPr>
      <w:r>
        <w:t>Managing video capture and video writer resources correctly.</w:t>
      </w:r>
    </w:p>
    <w:p w14:paraId="7E84713C">
      <w:pPr>
        <w:pStyle w:val="23"/>
      </w:pPr>
      <w:r>
        <w:t>Handling invalid input paths and unavailable devices.</w:t>
      </w:r>
    </w:p>
    <w:p w14:paraId="45BD040F">
      <w:pPr>
        <w:pStyle w:val="23"/>
      </w:pPr>
      <w:r>
        <w:t>Choosing a suitable confidence threshold.</w:t>
      </w:r>
    </w:p>
    <w:p w14:paraId="277D9D1B">
      <w:pPr>
        <w:pStyle w:val="23"/>
      </w:pPr>
      <w:r>
        <w:t>Finding a suitable helmet-trained model for a genuine helmet/no-helmet demonstration.</w:t>
      </w:r>
    </w:p>
    <w:p w14:paraId="6043BE0D">
      <w:pPr>
        <w:pStyle w:val="2"/>
      </w:pPr>
      <w:r>
        <w:t>16. Learnings and Key Takeaways</w:t>
      </w:r>
    </w:p>
    <w:p w14:paraId="7BDD83E8">
      <w:pPr>
        <w:pStyle w:val="23"/>
      </w:pPr>
      <w:r>
        <w:t>Learned how an object-detection pipeline can be connected to OpenCV.</w:t>
      </w:r>
    </w:p>
    <w:p w14:paraId="23CC58E5">
      <w:pPr>
        <w:pStyle w:val="23"/>
      </w:pPr>
      <w:r>
        <w:t>Understood how bounding boxes and confidence values are obtained from a detection model.</w:t>
      </w:r>
    </w:p>
    <w:p w14:paraId="281E9B77">
      <w:pPr>
        <w:pStyle w:val="23"/>
      </w:pPr>
      <w:r>
        <w:t>Learned how video can be processed frame by frame.</w:t>
      </w:r>
    </w:p>
    <w:p w14:paraId="5A7075B6">
      <w:pPr>
        <w:pStyle w:val="23"/>
      </w:pPr>
      <w:r>
        <w:t>Learned how to structure a Python project into separate modules.</w:t>
      </w:r>
    </w:p>
    <w:p w14:paraId="464F73A4">
      <w:pPr>
        <w:pStyle w:val="23"/>
      </w:pPr>
      <w:r>
        <w:t>Learned the importance of input validation and error handling.</w:t>
      </w:r>
    </w:p>
    <w:p w14:paraId="2CA26CEF">
      <w:pPr>
        <w:pStyle w:val="23"/>
      </w:pPr>
      <w:r>
        <w:t>Learned how basic unit tests can be used to check individual functions.</w:t>
      </w:r>
    </w:p>
    <w:p w14:paraId="1CCDCC68">
      <w:pPr>
        <w:pStyle w:val="23"/>
      </w:pPr>
      <w:r>
        <w:t>Understood that model performance should be measured using real test data rather than assumed values.</w:t>
      </w:r>
    </w:p>
    <w:p w14:paraId="4D8C1629">
      <w:pPr>
        <w:pStyle w:val="2"/>
      </w:pPr>
      <w:r>
        <w:t>17. Future Enhancements</w:t>
      </w:r>
    </w:p>
    <w:p w14:paraId="33A1891E">
      <w:pPr>
        <w:pStyle w:val="23"/>
      </w:pPr>
      <w:r>
        <w:t>Train a dedicated helmet/no-helmet model using a suitable dataset.</w:t>
      </w:r>
    </w:p>
    <w:p w14:paraId="78929851">
      <w:pPr>
        <w:pStyle w:val="23"/>
      </w:pPr>
      <w:r>
        <w:t>Associate helmets with individual detected persons.</w:t>
      </w:r>
    </w:p>
    <w:p w14:paraId="3618FDF6">
      <w:pPr>
        <w:pStyle w:val="23"/>
      </w:pPr>
      <w:r>
        <w:t>Save an image automatically when a no-helmet violation is detected.</w:t>
      </w:r>
    </w:p>
    <w:p w14:paraId="3B12A19B">
      <w:pPr>
        <w:pStyle w:val="23"/>
      </w:pPr>
      <w:r>
        <w:t>Add a dashboard for viewing detection history.</w:t>
      </w:r>
    </w:p>
    <w:p w14:paraId="2B4675E2">
      <w:pPr>
        <w:pStyle w:val="23"/>
      </w:pPr>
      <w:r>
        <w:t>Support multiple cameras.</w:t>
      </w:r>
    </w:p>
    <w:p w14:paraId="560C3D32">
      <w:pPr>
        <w:pStyle w:val="23"/>
      </w:pPr>
      <w:r>
        <w:t>Store records in a database.</w:t>
      </w:r>
    </w:p>
    <w:p w14:paraId="0808352E">
      <w:pPr>
        <w:pStyle w:val="23"/>
      </w:pPr>
      <w:r>
        <w:t>Add date and time based reports.</w:t>
      </w:r>
    </w:p>
    <w:p w14:paraId="2DBEDBFD">
      <w:pPr>
        <w:pStyle w:val="23"/>
      </w:pPr>
      <w:r>
        <w:t>Deploy the system on an edge device for practical testing.</w:t>
      </w:r>
    </w:p>
    <w:p w14:paraId="5ED3B524">
      <w:pPr>
        <w:pStyle w:val="2"/>
      </w:pPr>
      <w:r>
        <w:t>18. Conclusion</w:t>
      </w:r>
    </w:p>
    <w:p w14:paraId="1775C7F5">
      <w:r>
        <w:t>Smart Vision demonstrates how Computer Vision and object detection can be combined to build a simple safety-monitoring prototype. The project supports image, video and webcam input and keeps the main processing components separate.</w:t>
      </w:r>
    </w:p>
    <w:p w14:paraId="7647DE84">
      <w:r>
        <w:t>The project also shows the importance of validating input, handling errors and testing individual functions. For a complete helmet-detection demonstration, a suitable helmet-trained model must be supplied and evaluated using actual test data.</w:t>
      </w:r>
    </w:p>
    <w:p w14:paraId="671A9ED7">
      <w:r>
        <w:t>The system can be extended in several directions, especially by improving the detection model, adding person-level violation tracking and maintaining a history of detections.</w:t>
      </w:r>
    </w:p>
    <w:p w14:paraId="276FB7F3">
      <w:pPr>
        <w:pStyle w:val="2"/>
      </w:pPr>
      <w:r>
        <w:t>19. References</w:t>
      </w:r>
    </w:p>
    <w:p w14:paraId="4029D807">
      <w:pPr>
        <w:pStyle w:val="23"/>
      </w:pPr>
      <w:r>
        <w:t>OpenCV Documentation – https://docs.opencv.org/</w:t>
      </w:r>
    </w:p>
    <w:p w14:paraId="073AE597">
      <w:pPr>
        <w:pStyle w:val="23"/>
      </w:pPr>
      <w:r>
        <w:t>Ultralytics Documentation – https://docs.ultralytics.com/</w:t>
      </w:r>
    </w:p>
    <w:p w14:paraId="1805961C">
      <w:pPr>
        <w:pStyle w:val="23"/>
      </w:pPr>
      <w:r>
        <w:t>NumPy Documentation – https://numpy.org/doc/</w:t>
      </w:r>
    </w:p>
    <w:p w14:paraId="06CBBA44">
      <w:pPr>
        <w:pStyle w:val="23"/>
      </w:pPr>
      <w:r>
        <w:t>Pandas Documentation – https://pandas.pydata.org/docs/</w:t>
      </w:r>
    </w:p>
    <w:p w14:paraId="002BEEBF">
      <w:pPr>
        <w:pStyle w:val="23"/>
      </w:pPr>
      <w:r>
        <w:t>PyTest Documentation – https://docs.pytest.org/</w:t>
      </w:r>
    </w:p>
    <w:p w14:paraId="7F129790">
      <w:pPr>
        <w:pStyle w:val="2"/>
      </w:pPr>
      <w:r>
        <w:t>Appendix A – Commands Used</w:t>
      </w:r>
    </w:p>
    <w:p w14:paraId="474C43AD">
      <w:pPr>
        <w:ind w:left="432"/>
      </w:pPr>
      <w:r>
        <w:rPr>
          <w:rFonts w:ascii="Consolas" w:hAnsi="Consolas"/>
          <w:sz w:val="18"/>
        </w:rPr>
        <w:t>python -m venv venv</w:t>
      </w:r>
    </w:p>
    <w:p w14:paraId="4BBA4CE0">
      <w:pPr>
        <w:ind w:left="432"/>
      </w:pPr>
      <w:r>
        <w:rPr>
          <w:rFonts w:ascii="Consolas" w:hAnsi="Consolas"/>
          <w:sz w:val="18"/>
        </w:rPr>
        <w:t>venv\Scripts\activate</w:t>
      </w:r>
    </w:p>
    <w:p w14:paraId="40E8E162">
      <w:pPr>
        <w:ind w:left="432"/>
      </w:pPr>
      <w:r>
        <w:rPr>
          <w:rFonts w:ascii="Consolas" w:hAnsi="Consolas"/>
          <w:sz w:val="18"/>
        </w:rPr>
        <w:t>pip install -r requirements.txt</w:t>
      </w:r>
    </w:p>
    <w:p w14:paraId="6191B734">
      <w:pPr>
        <w:ind w:left="432"/>
      </w:pPr>
      <w:r>
        <w:rPr>
          <w:rFonts w:ascii="Consolas" w:hAnsi="Consolas"/>
          <w:sz w:val="18"/>
        </w:rPr>
        <w:t>python main.py image --input data/input/test.jpg --model models/helmet.pt</w:t>
      </w:r>
    </w:p>
    <w:p w14:paraId="06EA1B19">
      <w:pPr>
        <w:ind w:left="432"/>
      </w:pPr>
      <w:r>
        <w:rPr>
          <w:rFonts w:ascii="Consolas" w:hAnsi="Consolas"/>
          <w:sz w:val="18"/>
        </w:rPr>
        <w:t>python main.py video --input data/input/test.mp4 --model models/helmet.pt</w:t>
      </w:r>
    </w:p>
    <w:p w14:paraId="79E8AB35">
      <w:pPr>
        <w:ind w:left="432"/>
      </w:pPr>
      <w:r>
        <w:rPr>
          <w:rFonts w:ascii="Consolas" w:hAnsi="Consolas"/>
          <w:sz w:val="18"/>
        </w:rPr>
        <w:t>python main.py webcam --model models/helmet.pt</w:t>
      </w:r>
    </w:p>
    <w:p w14:paraId="694634B5">
      <w:pPr>
        <w:ind w:left="432"/>
      </w:pPr>
      <w:r>
        <w:rPr>
          <w:rFonts w:ascii="Consolas" w:hAnsi="Consolas"/>
          <w:sz w:val="18"/>
        </w:rPr>
        <w:t>pytest -q</w:t>
      </w:r>
    </w:p>
    <w:p w14:paraId="181535B6">
      <w:pPr>
        <w:pStyle w:val="2"/>
      </w:pPr>
      <w:r>
        <w:t>Appendix B – Project Files</w:t>
      </w:r>
    </w:p>
    <w:p w14:paraId="4C1F43B4">
      <w:pPr>
        <w:pStyle w:val="23"/>
      </w:pPr>
      <w:r>
        <w:t>main.py – command-line entry point</w:t>
      </w:r>
    </w:p>
    <w:p w14:paraId="46DE993C">
      <w:pPr>
        <w:pStyle w:val="23"/>
      </w:pPr>
      <w:r>
        <w:t>src/detector.py – YOLO model and detection object</w:t>
      </w:r>
    </w:p>
    <w:p w14:paraId="0F552C95">
      <w:pPr>
        <w:pStyle w:val="23"/>
      </w:pPr>
      <w:r>
        <w:t>src/image_processor.py – image processing</w:t>
      </w:r>
    </w:p>
    <w:p w14:paraId="677CFE1C">
      <w:pPr>
        <w:pStyle w:val="23"/>
      </w:pPr>
      <w:r>
        <w:t>src/video_processor.py – video processing</w:t>
      </w:r>
    </w:p>
    <w:p w14:paraId="0849D156">
      <w:pPr>
        <w:pStyle w:val="23"/>
      </w:pPr>
      <w:r>
        <w:t>src/webcam_processor.py – webcam processing</w:t>
      </w:r>
    </w:p>
    <w:p w14:paraId="1B4AB668">
      <w:pPr>
        <w:pStyle w:val="23"/>
      </w:pPr>
      <w:r>
        <w:t>src/statistics.py – detection statistics</w:t>
      </w:r>
    </w:p>
    <w:p w14:paraId="5C4943D8">
      <w:pPr>
        <w:pStyle w:val="23"/>
      </w:pPr>
      <w:r>
        <w:t>src/logger.py – CSV logging</w:t>
      </w:r>
    </w:p>
    <w:p w14:paraId="706FB693">
      <w:pPr>
        <w:pStyle w:val="23"/>
      </w:pPr>
      <w:r>
        <w:t>src/utils.py – validation utilities</w:t>
      </w:r>
    </w:p>
    <w:p w14:paraId="7398213F">
      <w:pPr>
        <w:pStyle w:val="23"/>
      </w:pPr>
      <w:r>
        <w:t>tests/ – automated tests</w:t>
      </w:r>
    </w:p>
    <w:p w14:paraId="16876EB7">
      <w:pPr>
        <w:pStyle w:val="23"/>
      </w:pPr>
      <w:r>
        <w:t>models/ – location for the selected model weights</w:t>
      </w:r>
    </w:p>
    <w:p w14:paraId="6CB956D4">
      <w:pPr>
        <w:pStyle w:val="23"/>
      </w:pPr>
      <w:r>
        <w:t>data/ – input and output files</w:t>
      </w:r>
    </w:p>
    <w:p w14:paraId="65013EA5">
      <w:pPr>
        <w:pStyle w:val="23"/>
      </w:pPr>
      <w:r>
        <w:t>diagrams/ – project design diagrams</w:t>
      </w:r>
    </w:p>
    <w:sectPr>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068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2070</Words>
  <Characters>12090</Characters>
  <Lines>0</Lines>
  <Paragraphs>0</Paragraphs>
  <TotalTime>0</TotalTime>
  <ScaleCrop>false</ScaleCrop>
  <LinksUpToDate>false</LinksUpToDate>
  <CharactersWithSpaces>14547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Tisha Bhatia</cp:lastModifiedBy>
  <dcterms:modified xsi:type="dcterms:W3CDTF">2026-09-18T15:34:58Z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eyJoZGlkIjoiZGFiNTI5ZTJlMzdlZDlmMDkyNDdkNTZhZTFkZDU0NDciLCJ1c2VySWQiOiI1NjczMDQ4NjI5ODYifQ==</vt:lpwstr>
  </property>
  <property fmtid="{D5CDD505-2E9C-101B-9397-08002B2CF9AE}" pid="3" name="KSOProductBuildVer">
    <vt:lpwstr>1033-12.1.0.28485</vt:lpwstr>
  </property>
  <property fmtid="{D5CDD505-2E9C-101B-9397-08002B2CF9AE}" pid="4" name="ICV">
    <vt:lpwstr>6B0CCC9F93444AF3A2023A176F0E6783_12</vt:lpwstr>
  </property>
</Properties>
</file>